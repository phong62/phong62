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93BE2">
      <w:pPr>
        <w:spacing w:line="360" w:lineRule="auto"/>
        <w:jc w:val="center"/>
        <w:rPr>
          <w:rFonts w:hint="default" w:ascii="Times New Roman" w:hAnsi="Times New Roman" w:cs="Times New Roman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color w:val="4F81BD" w:themeColor="accent1"/>
          <w:sz w:val="40"/>
          <w14:textFill>
            <w14:solidFill>
              <w14:schemeClr w14:val="accent1"/>
            </w14:solidFill>
          </w14:textFill>
        </w:rPr>
        <w:t>TRAN THANH PHONG</w:t>
      </w:r>
    </w:p>
    <w:p w14:paraId="4C08DC4C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Backend Developer</w:t>
      </w:r>
    </w:p>
    <w:p w14:paraId="5A428B30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 Chi Minh City, Viet Nam | 0901667314 | thanhphong.tarrots@gmail.com</w:t>
      </w:r>
    </w:p>
    <w:p w14:paraId="1F94DCB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_________________________________________________________________</w:t>
      </w:r>
    </w:p>
    <w:p w14:paraId="1FF1E41F">
      <w:pPr>
        <w:pStyle w:val="3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SUMMARY</w:t>
      </w:r>
    </w:p>
    <w:p w14:paraId="7CDB3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Over </w:t>
      </w:r>
      <w:r>
        <w:rPr>
          <w:rFonts w:hint="default" w:ascii="Times New Roman" w:hAnsi="Times New Roman" w:cs="Times New Roman"/>
          <w:lang w:val="en-US"/>
        </w:rPr>
        <w:t>3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years of experience as a Java Backend Developer, specializing in developing and maintaining scalable web applications using Spring Boot, Microservices, and JPA.</w:t>
      </w:r>
    </w:p>
    <w:p w14:paraId="428C0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 analytical and problem-solving skills with solid experience in database design, performance tuning, and distributed systems.</w:t>
      </w:r>
    </w:p>
    <w:p w14:paraId="65896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Experienced in developing an SSO (Single Sign-On) module for system-wide authentication to synchronize user login and enhance user experience.</w:t>
      </w:r>
    </w:p>
    <w:p w14:paraId="5871A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Proficient in Agile/Scrum methodologies and cross-functional collaboration.</w:t>
      </w:r>
    </w:p>
    <w:p w14:paraId="1BE41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</w:rPr>
      </w:pPr>
    </w:p>
    <w:p w14:paraId="1DA4F3D0">
      <w:pPr>
        <w:pStyle w:val="3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SKILLS</w:t>
      </w:r>
    </w:p>
    <w:p w14:paraId="4DACB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Programming Languages: Java (7, 8, 11, 17)</w:t>
      </w:r>
    </w:p>
    <w:p w14:paraId="57395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Frameworks: Spring Boot, Spring MVC, Clean Architecture, Struts2, ReactJS</w:t>
      </w:r>
    </w:p>
    <w:p w14:paraId="6228A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Databases: MySQL, MariaDB, PostgreSQL, Oracle</w:t>
      </w:r>
    </w:p>
    <w:p w14:paraId="7A2EF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ORM: JPA, Hibernate, MyBatis, JDBC, Redis</w:t>
      </w:r>
    </w:p>
    <w:p w14:paraId="74A2E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Messaging &amp; Streaming: Kafka, RabbitMQ</w:t>
      </w:r>
    </w:p>
    <w:p w14:paraId="03C85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DevOps &amp; Tools: Docker, Git, GitLab CI/CD</w:t>
      </w:r>
    </w:p>
    <w:p w14:paraId="2BBDA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Testing: JUnit, Mockito</w:t>
      </w:r>
    </w:p>
    <w:p w14:paraId="6B319DED">
      <w:pPr>
        <w:rPr>
          <w:rFonts w:hint="default" w:ascii="Times New Roman" w:hAnsi="Times New Roman" w:cs="Times New Roman"/>
          <w:lang w:val="en-US"/>
        </w:rPr>
      </w:pPr>
    </w:p>
    <w:p w14:paraId="08838CA6">
      <w:pPr>
        <w:pStyle w:val="3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</w:t>
      </w:r>
    </w:p>
    <w:p w14:paraId="6DE4AE0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Saigon University, Ho Chi Minh City — Information Technology (2018 – 2022)</w:t>
      </w:r>
    </w:p>
    <w:p w14:paraId="221CACAF">
      <w:pPr>
        <w:spacing w:line="240" w:lineRule="auto"/>
        <w:rPr>
          <w:rFonts w:hint="default" w:ascii="Times New Roman" w:hAnsi="Times New Roman" w:cs="Times New Roman"/>
        </w:rPr>
      </w:pPr>
    </w:p>
    <w:p w14:paraId="4C671FB5">
      <w:pPr>
        <w:spacing w:line="240" w:lineRule="auto"/>
        <w:rPr>
          <w:rFonts w:hint="default" w:ascii="Times New Roman" w:hAnsi="Times New Roman" w:cs="Times New Roman"/>
        </w:rPr>
      </w:pPr>
    </w:p>
    <w:p w14:paraId="42D5498B">
      <w:pPr>
        <w:pStyle w:val="3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PROFESSIONAL EXPERIENCE</w:t>
      </w:r>
    </w:p>
    <w:p w14:paraId="29B74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Software Developer — FPT IS, Ho Chi Minh City </w:t>
      </w:r>
      <w:r>
        <w:rPr>
          <w:rFonts w:hint="default" w:ascii="Times New Roman" w:hAnsi="Times New Roman" w:cs="Times New Roman"/>
        </w:rPr>
        <w:t>| April 2025 – Present</w:t>
      </w:r>
    </w:p>
    <w:p w14:paraId="1DBDD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Participate in the development of enterprise-grade web applications and backend services.</w:t>
      </w:r>
    </w:p>
    <w:p w14:paraId="6722A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SSO (Single Sign-On) module, integrate camera monitoring systems, email notification services, automated report scheduling, and optimize system performance.</w:t>
      </w:r>
    </w:p>
    <w:p w14:paraId="7BFA2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API integrations, system enhancements, and maintain code quality through code reviews and unit testing.</w:t>
      </w:r>
    </w:p>
    <w:p w14:paraId="774D1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Software Developer — IMT Solution, Ho Chi Minh City </w:t>
      </w:r>
      <w:r>
        <w:rPr>
          <w:rFonts w:hint="default" w:ascii="Times New Roman" w:hAnsi="Times New Roman" w:cs="Times New Roman"/>
        </w:rPr>
        <w:t>| August 2022 – April 2025</w:t>
      </w:r>
    </w:p>
    <w:p w14:paraId="6FB52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Participated in the development of enterprise-grade web applications and backend services.</w:t>
      </w:r>
    </w:p>
    <w:p w14:paraId="12C7C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Maintained and enhanced systems using Spring Struts 2 and Spring Boot.</w:t>
      </w:r>
    </w:p>
    <w:p w14:paraId="7E287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Contributed to system optimization, deployment support on client environments, and development and performance tuning of reporting modules.</w:t>
      </w:r>
    </w:p>
    <w:p w14:paraId="44673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Supported API integrations, system enhancements, and ensured code quality through code reviews and unit testing.</w:t>
      </w:r>
    </w:p>
    <w:p w14:paraId="7785BC6C">
      <w:pPr>
        <w:rPr>
          <w:rFonts w:hint="default" w:ascii="Times New Roman" w:hAnsi="Times New Roman" w:cs="Times New Roman"/>
        </w:rPr>
      </w:pPr>
    </w:p>
    <w:p w14:paraId="04C625FA">
      <w:pPr>
        <w:rPr>
          <w:rFonts w:hint="default" w:ascii="Times New Roman" w:hAnsi="Times New Roman" w:cs="Times New Roman"/>
        </w:rPr>
      </w:pPr>
    </w:p>
    <w:p w14:paraId="5E465378">
      <w:pPr>
        <w:rPr>
          <w:rFonts w:hint="default" w:ascii="Times New Roman" w:hAnsi="Times New Roman" w:cs="Times New Roman"/>
        </w:rPr>
      </w:pPr>
    </w:p>
    <w:p w14:paraId="02F67F6A">
      <w:pPr>
        <w:rPr>
          <w:rFonts w:hint="default" w:ascii="Times New Roman" w:hAnsi="Times New Roman" w:cs="Times New Roman"/>
        </w:rPr>
      </w:pPr>
    </w:p>
    <w:p w14:paraId="02BE00CB">
      <w:pPr>
        <w:rPr>
          <w:rFonts w:hint="default" w:ascii="Times New Roman" w:hAnsi="Times New Roman" w:cs="Times New Roman"/>
        </w:rPr>
      </w:pPr>
    </w:p>
    <w:p w14:paraId="549109C0">
      <w:pPr>
        <w:rPr>
          <w:rFonts w:hint="default" w:ascii="Times New Roman" w:hAnsi="Times New Roman" w:cs="Times New Roman"/>
        </w:rPr>
      </w:pPr>
    </w:p>
    <w:p w14:paraId="04B83695">
      <w:pPr>
        <w:rPr>
          <w:rFonts w:hint="default" w:ascii="Times New Roman" w:hAnsi="Times New Roman" w:cs="Times New Roman"/>
        </w:rPr>
      </w:pPr>
    </w:p>
    <w:p w14:paraId="5191BA80">
      <w:pPr>
        <w:rPr>
          <w:rFonts w:hint="default" w:ascii="Times New Roman" w:hAnsi="Times New Roman" w:cs="Times New Roman"/>
        </w:rPr>
      </w:pPr>
    </w:p>
    <w:p w14:paraId="1786183D">
      <w:pPr>
        <w:rPr>
          <w:rFonts w:hint="default" w:ascii="Times New Roman" w:hAnsi="Times New Roman" w:cs="Times New Roman"/>
        </w:rPr>
      </w:pPr>
    </w:p>
    <w:p w14:paraId="607833A8">
      <w:pPr>
        <w:rPr>
          <w:rFonts w:hint="default" w:ascii="Times New Roman" w:hAnsi="Times New Roman" w:cs="Times New Roman"/>
        </w:rPr>
      </w:pPr>
    </w:p>
    <w:p w14:paraId="210E0860">
      <w:pPr>
        <w:rPr>
          <w:rFonts w:hint="default" w:ascii="Times New Roman" w:hAnsi="Times New Roman" w:cs="Times New Roman"/>
        </w:rPr>
      </w:pPr>
    </w:p>
    <w:p w14:paraId="69217552">
      <w:pPr>
        <w:rPr>
          <w:rFonts w:hint="default" w:ascii="Times New Roman" w:hAnsi="Times New Roman" w:cs="Times New Roman"/>
        </w:rPr>
      </w:pPr>
    </w:p>
    <w:p w14:paraId="5A6F6463">
      <w:pPr>
        <w:rPr>
          <w:rFonts w:hint="default" w:ascii="Times New Roman" w:hAnsi="Times New Roman" w:cs="Times New Roman"/>
        </w:rPr>
      </w:pPr>
    </w:p>
    <w:p w14:paraId="241A4FE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PROJECTS</w:t>
      </w:r>
    </w:p>
    <w:p w14:paraId="356E3FCF">
      <w:pPr>
        <w:spacing w:line="240" w:lineRule="auto"/>
        <w:rPr>
          <w:rFonts w:hint="default" w:ascii="Times New Roman" w:hAnsi="Times New Roman" w:cs="Times New Roman"/>
        </w:rPr>
      </w:pPr>
    </w:p>
    <w:p w14:paraId="3F008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Internet of Connectivity (IoC Platform) — FPT IS</w:t>
      </w:r>
    </w:p>
    <w:p w14:paraId="0BAC3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April 2025 – Present | Team size: 15</w:t>
      </w:r>
    </w:p>
    <w:p w14:paraId="655F8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Overview: Developed an IoT platform that manages smart device connections, scheduling, and data synchronization between distributed nodes.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Responsibilities: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Designed and implemented modular scheduling system using Quartz Scheduler with Spring Boot.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Applied Clean Architecture principles to separate business logic from infrastructure.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Built device monitoring and reporting modules with Redis and PostgreSQL.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Refactored legacy scheduling logic to support dynamic frequency via RESTful APIs.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Optimized SQL queries and reporting via JPA Projections and stored procedures.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Technologies: Java 17, Spring Boot, Quartz, PostgreSQL, Redis, Kafka, Docker.</w:t>
      </w:r>
    </w:p>
    <w:p w14:paraId="146E4F1A">
      <w:pPr>
        <w:spacing w:line="240" w:lineRule="auto"/>
        <w:rPr>
          <w:rFonts w:hint="default" w:ascii="Times New Roman" w:hAnsi="Times New Roman" w:cs="Times New Roman"/>
        </w:rPr>
      </w:pPr>
    </w:p>
    <w:p w14:paraId="4E6FF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Distribution Management System (DMS 4.0)</w:t>
      </w:r>
    </w:p>
    <w:p w14:paraId="37388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Aug 2024 – April 2025 | Team size: 25</w:t>
      </w:r>
    </w:p>
    <w:p w14:paraId="40BA8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Overview: A system managing nationwide product distribution and sales performance tracking for FMCG enterprises.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Responsibilities: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Developed new RESTful APIs for KPI, POSM, and Product Management modules.</w:t>
      </w:r>
    </w:p>
    <w:p w14:paraId="14EEA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Optimized reporting performance and data queries to improve processing speed.</w:t>
      </w:r>
    </w:p>
    <w:p w14:paraId="149FD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Supported clients in system deployment and provided guidance for operations in real environments.</w:t>
      </w:r>
    </w:p>
    <w:p w14:paraId="548CB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Collaborated with BAs to analyze business requirements and enhance API design.</w:t>
      </w:r>
    </w:p>
    <w:p w14:paraId="030D1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Created unit tests to ensure system reliability and maintainability.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Technologies: Java 11, Spring Boot, JPA, Hibernate, Microservices, MariaDB, Postman.</w:t>
      </w:r>
    </w:p>
    <w:p w14:paraId="147B9DD3">
      <w:pPr>
        <w:spacing w:line="240" w:lineRule="auto"/>
        <w:rPr>
          <w:rFonts w:hint="default" w:ascii="Times New Roman" w:hAnsi="Times New Roman" w:cs="Times New Roman"/>
        </w:rPr>
      </w:pPr>
    </w:p>
    <w:p w14:paraId="61C7B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CRM Vinamilk POS Admin</w:t>
      </w:r>
    </w:p>
    <w:p w14:paraId="225BE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Jan 2024 – Jul 2024 | Team size: 15</w:t>
      </w:r>
    </w:p>
    <w:p w14:paraId="6637F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Overview: Developed and maintained a Customer Relationship Management (CRM) system for Vinamilk distributors, aimed at tracking sales activities, managing customers, and optimizing business processes.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Responsibilities: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Refactored legacy monolithic modules into microservice architecture.</w:t>
      </w:r>
    </w:p>
    <w:p w14:paraId="05349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Enhanced API consistency and ensured smooth migration.</w:t>
      </w:r>
    </w:p>
    <w:p w14:paraId="5E428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Implemented automated unit testing for system reliability.</w:t>
      </w:r>
    </w:p>
    <w:p w14:paraId="225B5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Built standardized source code structure, organizing modules and packages efficiently.</w:t>
      </w:r>
    </w:p>
    <w:p w14:paraId="70EE2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Used automated system build environments with Docker and CI/CD tools.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Technologies: Java 8, Spring Boot, Oracle, Microservices, </w:t>
      </w:r>
      <w:r>
        <w:rPr>
          <w:rFonts w:hint="default" w:ascii="Times New Roman" w:hAnsi="Times New Roman" w:cs="Times New Roman"/>
          <w:lang w:val="en-US"/>
        </w:rPr>
        <w:t xml:space="preserve">Docker, </w:t>
      </w:r>
      <w:r>
        <w:rPr>
          <w:rFonts w:hint="default" w:ascii="Times New Roman" w:hAnsi="Times New Roman" w:cs="Times New Roman"/>
        </w:rPr>
        <w:t>Postman.</w:t>
      </w:r>
    </w:p>
    <w:p w14:paraId="4BE51D40">
      <w:pPr>
        <w:spacing w:line="240" w:lineRule="auto"/>
        <w:rPr>
          <w:rFonts w:hint="default" w:ascii="Times New Roman" w:hAnsi="Times New Roman" w:cs="Times New Roman"/>
          <w:b/>
        </w:rPr>
      </w:pPr>
    </w:p>
    <w:p w14:paraId="20E41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CRM Vinasoy</w:t>
      </w:r>
    </w:p>
    <w:p w14:paraId="3E54C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May 2024 – April 2025 | Team size: 20</w:t>
      </w:r>
    </w:p>
    <w:p w14:paraId="20C76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Overview: Developed and maintained a backend system for enterprise data management, focusing on RESTful APIs, database management, system and reporting optimization, and client deployment support.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Responsibilities: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Designed and maintained RESTful APIs to support core business functions.</w:t>
      </w:r>
    </w:p>
    <w:p w14:paraId="710D5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- </w:t>
      </w:r>
      <w:r>
        <w:rPr>
          <w:rFonts w:hint="default" w:ascii="Times New Roman" w:hAnsi="Times New Roman" w:cs="Times New Roman"/>
        </w:rPr>
        <w:t>Managed database schema and optimized query performance using MariaDB.</w:t>
      </w:r>
    </w:p>
    <w:p w14:paraId="6D7C3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- </w:t>
      </w:r>
      <w:r>
        <w:rPr>
          <w:rFonts w:hint="default" w:ascii="Times New Roman" w:hAnsi="Times New Roman" w:cs="Times New Roman"/>
        </w:rPr>
        <w:t>Maintained API documentation with Swagger for clarity and ease of use by other teams.</w:t>
      </w:r>
    </w:p>
    <w:p w14:paraId="0AD86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- </w:t>
      </w:r>
      <w:r>
        <w:rPr>
          <w:rFonts w:hint="default" w:ascii="Times New Roman" w:hAnsi="Times New Roman" w:cs="Times New Roman"/>
        </w:rPr>
        <w:t>Supported clients in system deployment and provided operational guidance.</w:t>
      </w:r>
    </w:p>
    <w:p w14:paraId="76D98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- </w:t>
      </w:r>
      <w:r>
        <w:rPr>
          <w:rFonts w:hint="default" w:ascii="Times New Roman" w:hAnsi="Times New Roman" w:cs="Times New Roman"/>
        </w:rPr>
        <w:t>Optimized system performance and reporting to improve speed and accuracy..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Technologies: Java 11, Spring Boot, Microservices, MyBatis, Kafka, Redis.</w:t>
      </w:r>
    </w:p>
    <w:p w14:paraId="72FE837B">
      <w:pPr>
        <w:spacing w:line="240" w:lineRule="auto"/>
        <w:rPr>
          <w:rFonts w:hint="default" w:ascii="Times New Roman" w:hAnsi="Times New Roman" w:cs="Times New Roman"/>
        </w:rPr>
      </w:pPr>
    </w:p>
    <w:p w14:paraId="454B8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</w:rPr>
        <w:t>Distribution Management System — Thiên Long, NutiFood</w:t>
      </w:r>
      <w:r>
        <w:rPr>
          <w:rFonts w:hint="default" w:ascii="Times New Roman" w:hAnsi="Times New Roman" w:cs="Times New Roman"/>
          <w:b/>
          <w:lang w:val="en-US"/>
        </w:rPr>
        <w:t>, Vinamilk, Cholimex</w:t>
      </w:r>
    </w:p>
    <w:p w14:paraId="537B7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Jul 2022 – Dec 2023 | Team size: 12</w:t>
      </w:r>
    </w:p>
    <w:p w14:paraId="245F5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Overview: Developed an enterprise management system using Struts 2, covering both front-end and backend, focusing on data integration, business logic processing, and enhancing user experience. The project also emphasized database design, reporting optimization, and system performance.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Responsibilities: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Participated in full-stack development using Java + Struts2 and HTML/CSS/JS.</w:t>
      </w:r>
    </w:p>
    <w:p w14:paraId="79367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Contributed to database design and optimized queries, reporting, and system performance.</w:t>
      </w:r>
    </w:p>
    <w:p w14:paraId="551BB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Designed and implemented business logic and REST APIs.</w:t>
      </w:r>
    </w:p>
    <w:p w14:paraId="4409E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Performed bug fixing and continuous improvements to enhance system stability and efficiency..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Technologies: Java 7, Struts2, Oracle, HTML, CSS, JavaScript.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4259F"/>
    <w:rsid w:val="0BEE3F33"/>
    <w:rsid w:val="0C0444C5"/>
    <w:rsid w:val="0C8C56A3"/>
    <w:rsid w:val="0FFF0BBB"/>
    <w:rsid w:val="13745079"/>
    <w:rsid w:val="14E632DA"/>
    <w:rsid w:val="15835356"/>
    <w:rsid w:val="181B501A"/>
    <w:rsid w:val="1BFD4DD3"/>
    <w:rsid w:val="1C774982"/>
    <w:rsid w:val="1DBF9860"/>
    <w:rsid w:val="1E7BFAAB"/>
    <w:rsid w:val="1FDA3A0A"/>
    <w:rsid w:val="1FFBF68C"/>
    <w:rsid w:val="1FFE2C0B"/>
    <w:rsid w:val="2345176A"/>
    <w:rsid w:val="251B11B7"/>
    <w:rsid w:val="274A6102"/>
    <w:rsid w:val="2ABD1BA6"/>
    <w:rsid w:val="2BA2E4E8"/>
    <w:rsid w:val="2BB3708F"/>
    <w:rsid w:val="2BBCEE4D"/>
    <w:rsid w:val="2CFF70F0"/>
    <w:rsid w:val="2DFD5487"/>
    <w:rsid w:val="2E1135A2"/>
    <w:rsid w:val="2EBF7C07"/>
    <w:rsid w:val="2F3A3104"/>
    <w:rsid w:val="2FF6C34E"/>
    <w:rsid w:val="2FFF2389"/>
    <w:rsid w:val="301C48FC"/>
    <w:rsid w:val="31A74402"/>
    <w:rsid w:val="31C801BA"/>
    <w:rsid w:val="35033E04"/>
    <w:rsid w:val="357984F6"/>
    <w:rsid w:val="368FF436"/>
    <w:rsid w:val="36EFAAA0"/>
    <w:rsid w:val="37FF3A62"/>
    <w:rsid w:val="39DE44A5"/>
    <w:rsid w:val="3A8F731E"/>
    <w:rsid w:val="3AFD53D4"/>
    <w:rsid w:val="3BA5EE36"/>
    <w:rsid w:val="3BF73ADF"/>
    <w:rsid w:val="3CB65B79"/>
    <w:rsid w:val="3D2C0959"/>
    <w:rsid w:val="3D6FBE38"/>
    <w:rsid w:val="3DEB4A71"/>
    <w:rsid w:val="3DFDDF69"/>
    <w:rsid w:val="3DFFDA80"/>
    <w:rsid w:val="3E7D0D93"/>
    <w:rsid w:val="3EEF6BB8"/>
    <w:rsid w:val="3F76F307"/>
    <w:rsid w:val="3FD949C8"/>
    <w:rsid w:val="3FDDA9B9"/>
    <w:rsid w:val="3FF65DD5"/>
    <w:rsid w:val="43993A74"/>
    <w:rsid w:val="457D356D"/>
    <w:rsid w:val="47210E42"/>
    <w:rsid w:val="47BFC83A"/>
    <w:rsid w:val="47F8CF91"/>
    <w:rsid w:val="47FA2D23"/>
    <w:rsid w:val="47FFA721"/>
    <w:rsid w:val="49493CCA"/>
    <w:rsid w:val="496D2C05"/>
    <w:rsid w:val="4B390BF7"/>
    <w:rsid w:val="4C5835CD"/>
    <w:rsid w:val="4D19148D"/>
    <w:rsid w:val="4D3FCC67"/>
    <w:rsid w:val="4D6EBD5B"/>
    <w:rsid w:val="4DB12905"/>
    <w:rsid w:val="4DFB1E7F"/>
    <w:rsid w:val="4F9FF420"/>
    <w:rsid w:val="4FDE8BEF"/>
    <w:rsid w:val="4FFF983F"/>
    <w:rsid w:val="525E09AF"/>
    <w:rsid w:val="53BFE568"/>
    <w:rsid w:val="54124B7D"/>
    <w:rsid w:val="5570489B"/>
    <w:rsid w:val="55723134"/>
    <w:rsid w:val="558F43A2"/>
    <w:rsid w:val="566FBDE8"/>
    <w:rsid w:val="57FC272F"/>
    <w:rsid w:val="581D6662"/>
    <w:rsid w:val="592F6877"/>
    <w:rsid w:val="5A7FBF73"/>
    <w:rsid w:val="5ABB3458"/>
    <w:rsid w:val="5B3B6D48"/>
    <w:rsid w:val="5B3F3D11"/>
    <w:rsid w:val="5B9F9213"/>
    <w:rsid w:val="5BFF3BF9"/>
    <w:rsid w:val="5C264B32"/>
    <w:rsid w:val="5CBE0DA0"/>
    <w:rsid w:val="5D7DBEBC"/>
    <w:rsid w:val="5DBFC544"/>
    <w:rsid w:val="5DFBF0A5"/>
    <w:rsid w:val="5ECF2D18"/>
    <w:rsid w:val="5FB60331"/>
    <w:rsid w:val="5FDFC60F"/>
    <w:rsid w:val="5FEB7BD6"/>
    <w:rsid w:val="5FFB303B"/>
    <w:rsid w:val="62739F35"/>
    <w:rsid w:val="629B1ABF"/>
    <w:rsid w:val="6379F4D0"/>
    <w:rsid w:val="63DF6A68"/>
    <w:rsid w:val="65FCBC40"/>
    <w:rsid w:val="65FF0286"/>
    <w:rsid w:val="66383744"/>
    <w:rsid w:val="66AABBEF"/>
    <w:rsid w:val="66FE9319"/>
    <w:rsid w:val="6766582E"/>
    <w:rsid w:val="67E7CE43"/>
    <w:rsid w:val="687B362D"/>
    <w:rsid w:val="687B729F"/>
    <w:rsid w:val="692BD8E1"/>
    <w:rsid w:val="6B6553E6"/>
    <w:rsid w:val="6BF33BA7"/>
    <w:rsid w:val="6BF75563"/>
    <w:rsid w:val="6BF97BC7"/>
    <w:rsid w:val="6DD64F33"/>
    <w:rsid w:val="6EB3068C"/>
    <w:rsid w:val="6EE82C83"/>
    <w:rsid w:val="6EFF8E21"/>
    <w:rsid w:val="6F0F95B6"/>
    <w:rsid w:val="6F37319E"/>
    <w:rsid w:val="6F7F1250"/>
    <w:rsid w:val="6FBD3C24"/>
    <w:rsid w:val="6FCE0333"/>
    <w:rsid w:val="6FFD2A01"/>
    <w:rsid w:val="6FFE6422"/>
    <w:rsid w:val="719D38D2"/>
    <w:rsid w:val="72FB61EC"/>
    <w:rsid w:val="72FEEA40"/>
    <w:rsid w:val="73A4D698"/>
    <w:rsid w:val="73AA429E"/>
    <w:rsid w:val="73EF3843"/>
    <w:rsid w:val="73F7A192"/>
    <w:rsid w:val="73F8EC40"/>
    <w:rsid w:val="759E6255"/>
    <w:rsid w:val="75DF45E0"/>
    <w:rsid w:val="76B72ED4"/>
    <w:rsid w:val="76E5B7C7"/>
    <w:rsid w:val="777F9357"/>
    <w:rsid w:val="77A1A0B0"/>
    <w:rsid w:val="77A500A9"/>
    <w:rsid w:val="788E67B4"/>
    <w:rsid w:val="78FFD035"/>
    <w:rsid w:val="7955A03A"/>
    <w:rsid w:val="797DDB73"/>
    <w:rsid w:val="79B63836"/>
    <w:rsid w:val="7B5E4E76"/>
    <w:rsid w:val="7B7A4028"/>
    <w:rsid w:val="7B7E2848"/>
    <w:rsid w:val="7B7E291C"/>
    <w:rsid w:val="7B7ED317"/>
    <w:rsid w:val="7BDF52E2"/>
    <w:rsid w:val="7BF7D7D8"/>
    <w:rsid w:val="7BF9FBB2"/>
    <w:rsid w:val="7BFB5164"/>
    <w:rsid w:val="7BFE21D2"/>
    <w:rsid w:val="7CBF925E"/>
    <w:rsid w:val="7D3E4CE9"/>
    <w:rsid w:val="7D7DD883"/>
    <w:rsid w:val="7DA703FF"/>
    <w:rsid w:val="7DDE92E6"/>
    <w:rsid w:val="7DFA8A81"/>
    <w:rsid w:val="7DFF9DFE"/>
    <w:rsid w:val="7E1B4F99"/>
    <w:rsid w:val="7EEB86D4"/>
    <w:rsid w:val="7EEE697D"/>
    <w:rsid w:val="7EF28BCE"/>
    <w:rsid w:val="7EFBB420"/>
    <w:rsid w:val="7EFF703C"/>
    <w:rsid w:val="7F567F7A"/>
    <w:rsid w:val="7F7DFBA5"/>
    <w:rsid w:val="7F7F4DCF"/>
    <w:rsid w:val="7FA7AFAF"/>
    <w:rsid w:val="7FB70B20"/>
    <w:rsid w:val="7FBC7F99"/>
    <w:rsid w:val="7FD834F4"/>
    <w:rsid w:val="7FD8812F"/>
    <w:rsid w:val="7FDBBAB5"/>
    <w:rsid w:val="7FE3206F"/>
    <w:rsid w:val="7FFE22BC"/>
    <w:rsid w:val="7FFE6DA2"/>
    <w:rsid w:val="7FFF3434"/>
    <w:rsid w:val="7FFF3B38"/>
    <w:rsid w:val="7FFFA2C3"/>
    <w:rsid w:val="7FFFB8FD"/>
    <w:rsid w:val="7FFFFAA1"/>
    <w:rsid w:val="83A91F29"/>
    <w:rsid w:val="8A9F3F62"/>
    <w:rsid w:val="8F7D270F"/>
    <w:rsid w:val="91967697"/>
    <w:rsid w:val="95BB40CB"/>
    <w:rsid w:val="97FCDBF0"/>
    <w:rsid w:val="98FFD865"/>
    <w:rsid w:val="9BDC38D8"/>
    <w:rsid w:val="9DD8B2CE"/>
    <w:rsid w:val="9F52340F"/>
    <w:rsid w:val="A5D526E8"/>
    <w:rsid w:val="A79EE4F1"/>
    <w:rsid w:val="A7F76BE9"/>
    <w:rsid w:val="AF3CA204"/>
    <w:rsid w:val="AFF911BC"/>
    <w:rsid w:val="AFFE8A05"/>
    <w:rsid w:val="B0F7A30C"/>
    <w:rsid w:val="B1FF374C"/>
    <w:rsid w:val="B2BFBB44"/>
    <w:rsid w:val="B51D214A"/>
    <w:rsid w:val="B6E3894E"/>
    <w:rsid w:val="B77620F4"/>
    <w:rsid w:val="B77F666E"/>
    <w:rsid w:val="B975798E"/>
    <w:rsid w:val="B9AFDCEC"/>
    <w:rsid w:val="B9B7992B"/>
    <w:rsid w:val="BAD3142D"/>
    <w:rsid w:val="BAF70162"/>
    <w:rsid w:val="BB7E8758"/>
    <w:rsid w:val="BBEF088A"/>
    <w:rsid w:val="BCDFC8E0"/>
    <w:rsid w:val="BDDF0D33"/>
    <w:rsid w:val="BDFF5E30"/>
    <w:rsid w:val="BEFBABFC"/>
    <w:rsid w:val="BEFF3E92"/>
    <w:rsid w:val="BF3D8FEA"/>
    <w:rsid w:val="BF474877"/>
    <w:rsid w:val="BF7E07AF"/>
    <w:rsid w:val="BF7F5142"/>
    <w:rsid w:val="BFBF74D7"/>
    <w:rsid w:val="BFED1B25"/>
    <w:rsid w:val="BFFE7D04"/>
    <w:rsid w:val="BFFF6933"/>
    <w:rsid w:val="C4EA4120"/>
    <w:rsid w:val="C55958D0"/>
    <w:rsid w:val="C6F9105F"/>
    <w:rsid w:val="C767F560"/>
    <w:rsid w:val="C7E78AFF"/>
    <w:rsid w:val="CB5AC809"/>
    <w:rsid w:val="CDEF3AB5"/>
    <w:rsid w:val="CFFA11BE"/>
    <w:rsid w:val="CFFB727A"/>
    <w:rsid w:val="D4F9F292"/>
    <w:rsid w:val="D59278D4"/>
    <w:rsid w:val="D6FBA845"/>
    <w:rsid w:val="D979895F"/>
    <w:rsid w:val="D9DF4F2C"/>
    <w:rsid w:val="DAFF9808"/>
    <w:rsid w:val="DB8D9B11"/>
    <w:rsid w:val="DBEBFE18"/>
    <w:rsid w:val="DC172C05"/>
    <w:rsid w:val="DCEE3D95"/>
    <w:rsid w:val="DCF71D65"/>
    <w:rsid w:val="DDDA7F8D"/>
    <w:rsid w:val="DDE9DCD6"/>
    <w:rsid w:val="DE3F60F6"/>
    <w:rsid w:val="DE47A159"/>
    <w:rsid w:val="DEFDAE0D"/>
    <w:rsid w:val="DF5624C3"/>
    <w:rsid w:val="DF6753D9"/>
    <w:rsid w:val="DF7781DB"/>
    <w:rsid w:val="DFAFD8E2"/>
    <w:rsid w:val="DFBCD3C1"/>
    <w:rsid w:val="DFCF64C9"/>
    <w:rsid w:val="DFDD6E5D"/>
    <w:rsid w:val="DFF9A8DF"/>
    <w:rsid w:val="DFFB41B3"/>
    <w:rsid w:val="DFFBF50B"/>
    <w:rsid w:val="DFFE3A61"/>
    <w:rsid w:val="DFFEBF33"/>
    <w:rsid w:val="E2BFE670"/>
    <w:rsid w:val="E2FAB5AD"/>
    <w:rsid w:val="E3EF8E57"/>
    <w:rsid w:val="E5BBB598"/>
    <w:rsid w:val="E63FF2B3"/>
    <w:rsid w:val="E8FFAB3F"/>
    <w:rsid w:val="E9F923A9"/>
    <w:rsid w:val="EAABCD80"/>
    <w:rsid w:val="EBBB5DC8"/>
    <w:rsid w:val="EC3F3591"/>
    <w:rsid w:val="ECAF1DB2"/>
    <w:rsid w:val="ED69B326"/>
    <w:rsid w:val="ED9D7A1E"/>
    <w:rsid w:val="EDFD9341"/>
    <w:rsid w:val="EE3526BA"/>
    <w:rsid w:val="EEAF7E53"/>
    <w:rsid w:val="EED41051"/>
    <w:rsid w:val="EFF71D65"/>
    <w:rsid w:val="EFF97799"/>
    <w:rsid w:val="EFFA6702"/>
    <w:rsid w:val="EFFE087F"/>
    <w:rsid w:val="EFFEBA3A"/>
    <w:rsid w:val="F0EF6D78"/>
    <w:rsid w:val="F37F27ED"/>
    <w:rsid w:val="F37F54B6"/>
    <w:rsid w:val="F3A3FC02"/>
    <w:rsid w:val="F3DFC547"/>
    <w:rsid w:val="F3FBE177"/>
    <w:rsid w:val="F3FE418A"/>
    <w:rsid w:val="F5BA1077"/>
    <w:rsid w:val="F5BF9B1C"/>
    <w:rsid w:val="F5FE349B"/>
    <w:rsid w:val="F5FE5087"/>
    <w:rsid w:val="F757584F"/>
    <w:rsid w:val="F77F7E96"/>
    <w:rsid w:val="F78F5294"/>
    <w:rsid w:val="F7BB8FBE"/>
    <w:rsid w:val="F7D711C6"/>
    <w:rsid w:val="F7DC3DB5"/>
    <w:rsid w:val="F7DDC291"/>
    <w:rsid w:val="F7FF3FD8"/>
    <w:rsid w:val="F7FFB861"/>
    <w:rsid w:val="F9278F68"/>
    <w:rsid w:val="FA4F9730"/>
    <w:rsid w:val="FA8A5237"/>
    <w:rsid w:val="FAE4AB25"/>
    <w:rsid w:val="FB5D76CA"/>
    <w:rsid w:val="FB993A8A"/>
    <w:rsid w:val="FBAEB0E9"/>
    <w:rsid w:val="FBC35813"/>
    <w:rsid w:val="FBDEA255"/>
    <w:rsid w:val="FBE26048"/>
    <w:rsid w:val="FBEC34B6"/>
    <w:rsid w:val="FBF37F21"/>
    <w:rsid w:val="FBF79484"/>
    <w:rsid w:val="FBFEEF0D"/>
    <w:rsid w:val="FBFF3863"/>
    <w:rsid w:val="FD74B1D1"/>
    <w:rsid w:val="FDC80296"/>
    <w:rsid w:val="FDD70E5F"/>
    <w:rsid w:val="FDE73FA3"/>
    <w:rsid w:val="FDEE3F54"/>
    <w:rsid w:val="FDEF28F7"/>
    <w:rsid w:val="FDF702DD"/>
    <w:rsid w:val="FDF75CCD"/>
    <w:rsid w:val="FDFF1A4B"/>
    <w:rsid w:val="FDFF97A5"/>
    <w:rsid w:val="FE3D0A71"/>
    <w:rsid w:val="FE7A78DD"/>
    <w:rsid w:val="FE9FAC8A"/>
    <w:rsid w:val="FEDBB2E2"/>
    <w:rsid w:val="FEF6839D"/>
    <w:rsid w:val="FEF9E337"/>
    <w:rsid w:val="FEFC4969"/>
    <w:rsid w:val="FEFF3491"/>
    <w:rsid w:val="FF5D6AA6"/>
    <w:rsid w:val="FF677A9D"/>
    <w:rsid w:val="FF6B8B81"/>
    <w:rsid w:val="FF771202"/>
    <w:rsid w:val="FF96C670"/>
    <w:rsid w:val="FF9F3416"/>
    <w:rsid w:val="FF9F649E"/>
    <w:rsid w:val="FFAE49B0"/>
    <w:rsid w:val="FFAF67A0"/>
    <w:rsid w:val="FFB7D3EA"/>
    <w:rsid w:val="FFBCEFF9"/>
    <w:rsid w:val="FFBF87C0"/>
    <w:rsid w:val="FFBF9970"/>
    <w:rsid w:val="FFDA5525"/>
    <w:rsid w:val="FFDD3003"/>
    <w:rsid w:val="FFDEB125"/>
    <w:rsid w:val="FFF1683E"/>
    <w:rsid w:val="FFF7A02B"/>
    <w:rsid w:val="FFFF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776</Words>
  <Characters>4972</Characters>
  <Lines>0</Lines>
  <Paragraphs>0</Paragraphs>
  <TotalTime>0</TotalTime>
  <ScaleCrop>false</ScaleCrop>
  <LinksUpToDate>false</LinksUpToDate>
  <CharactersWithSpaces>5669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Thanh Phong Trần</cp:lastModifiedBy>
  <dcterms:modified xsi:type="dcterms:W3CDTF">2025-12-22T02:09:59Z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13E1EC14669E4B818969C46C6FFAC951_12</vt:lpwstr>
  </property>
</Properties>
</file>